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86D2" w14:textId="77777777" w:rsidR="00B662AF" w:rsidRDefault="00000000">
      <w:pPr>
        <w:spacing w:before="240" w:after="240"/>
        <w:jc w:val="center"/>
      </w:pPr>
      <w:r>
        <w:t>Image carousel(</w:t>
      </w:r>
      <w:proofErr w:type="spellStart"/>
      <w:r>
        <w:t>carousel_slider</w:t>
      </w:r>
      <w:proofErr w:type="spellEnd"/>
      <w:r>
        <w:t>)</w:t>
      </w:r>
    </w:p>
    <w:p w14:paraId="1B86EBC0" w14:textId="77777777" w:rsidR="00B662AF" w:rsidRDefault="00000000">
      <w:pPr>
        <w:spacing w:before="240" w:after="240"/>
        <w:jc w:val="center"/>
      </w:pPr>
      <w:r>
        <w:t>Exercise #2</w:t>
      </w:r>
    </w:p>
    <w:p w14:paraId="220EE6D7" w14:textId="77777777" w:rsidR="00B662AF" w:rsidRDefault="00000000">
      <w:pPr>
        <w:spacing w:before="240" w:after="240"/>
        <w:jc w:val="center"/>
      </w:pPr>
      <w:r>
        <w:t>Flutter Developer Bootcamp</w:t>
      </w:r>
    </w:p>
    <w:p w14:paraId="30BA8186" w14:textId="77777777" w:rsidR="00B662AF" w:rsidRDefault="00000000">
      <w:pPr>
        <w:spacing w:before="240" w:after="240"/>
      </w:pPr>
      <w:r>
        <w:t xml:space="preserve"> </w:t>
      </w:r>
    </w:p>
    <w:p w14:paraId="7E07CD17" w14:textId="77777777" w:rsidR="00B662A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</w:rPr>
        <w:t>Purpose</w:t>
      </w:r>
    </w:p>
    <w:p w14:paraId="0C53DC47" w14:textId="77777777" w:rsidR="00B662AF" w:rsidRDefault="00000000">
      <w:pPr>
        <w:spacing w:before="240" w:after="240"/>
      </w:pPr>
      <w:r>
        <w:t xml:space="preserve">This exercise demonstrates how to implement an image carousel in a Flutter application using the </w:t>
      </w:r>
      <w:proofErr w:type="spellStart"/>
      <w:r>
        <w:t>carousel_slider</w:t>
      </w:r>
      <w:proofErr w:type="spellEnd"/>
      <w:r>
        <w:t xml:space="preserve"> package.</w:t>
      </w:r>
    </w:p>
    <w:p w14:paraId="08363915" w14:textId="77777777" w:rsidR="00B662AF" w:rsidRDefault="00B662AF">
      <w:pPr>
        <w:spacing w:before="240" w:after="240"/>
      </w:pPr>
    </w:p>
    <w:p w14:paraId="23389154" w14:textId="77777777" w:rsidR="00B662AF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Problem</w:t>
      </w:r>
    </w:p>
    <w:p w14:paraId="4C2C0DEB" w14:textId="77777777" w:rsidR="00B662AF" w:rsidRDefault="00000000">
      <w:pPr>
        <w:rPr>
          <w:b/>
        </w:rPr>
      </w:pPr>
      <w:r>
        <w:t>In the provided Exercise You need to create as follows:</w:t>
      </w:r>
    </w:p>
    <w:p w14:paraId="511ED85F" w14:textId="77777777" w:rsidR="00B662AF" w:rsidRDefault="00000000">
      <w:pPr>
        <w:spacing w:before="240" w:after="240"/>
      </w:pPr>
      <w:r>
        <w:t xml:space="preserve">In the given exercise demonstrates creating an image carousel using the </w:t>
      </w:r>
      <w:proofErr w:type="spellStart"/>
      <w:r>
        <w:t>carousel_slider</w:t>
      </w:r>
      <w:proofErr w:type="spellEnd"/>
      <w:r>
        <w:t xml:space="preserve"> package. The main entry point runs the </w:t>
      </w:r>
      <w:proofErr w:type="spellStart"/>
      <w:r>
        <w:t>MyApp</w:t>
      </w:r>
      <w:proofErr w:type="spellEnd"/>
      <w:r>
        <w:t xml:space="preserve"> widget, which is a stateless widget returning a </w:t>
      </w:r>
      <w:proofErr w:type="spellStart"/>
      <w:r>
        <w:t>MaterialApp</w:t>
      </w:r>
      <w:proofErr w:type="spellEnd"/>
      <w:r>
        <w:t xml:space="preserve"> that houses the </w:t>
      </w:r>
      <w:proofErr w:type="spellStart"/>
      <w:r>
        <w:t>ImageCarousel</w:t>
      </w:r>
      <w:proofErr w:type="spellEnd"/>
      <w:r>
        <w:t xml:space="preserve"> </w:t>
      </w:r>
      <w:proofErr w:type="spellStart"/>
      <w:proofErr w:type="gramStart"/>
      <w:r>
        <w:t>widget.ImageCarousel</w:t>
      </w:r>
      <w:proofErr w:type="spellEnd"/>
      <w:proofErr w:type="gramEnd"/>
      <w:r>
        <w:t>, also stateless, contains a list of image URLs (</w:t>
      </w:r>
      <w:proofErr w:type="spellStart"/>
      <w:r>
        <w:t>imgList</w:t>
      </w:r>
      <w:proofErr w:type="spellEnd"/>
      <w:r>
        <w:t xml:space="preserve">) and builds a Scaffold with an </w:t>
      </w:r>
      <w:proofErr w:type="spellStart"/>
      <w:r>
        <w:t>AppBar</w:t>
      </w:r>
      <w:proofErr w:type="spellEnd"/>
      <w:r>
        <w:t xml:space="preserve"> titled "Image Carousel". The body centers a </w:t>
      </w:r>
      <w:proofErr w:type="spellStart"/>
      <w:r>
        <w:t>CarouselSlider</w:t>
      </w:r>
      <w:proofErr w:type="spellEnd"/>
      <w:r>
        <w:t xml:space="preserve"> widget configured for automatic sliding, responsive aspect ratio, and enlarging the center image. The </w:t>
      </w:r>
      <w:proofErr w:type="spellStart"/>
      <w:r>
        <w:t>CarouselSlider</w:t>
      </w:r>
      <w:proofErr w:type="spellEnd"/>
      <w:r>
        <w:t xml:space="preserve"> maps each URL in </w:t>
      </w:r>
      <w:proofErr w:type="spellStart"/>
      <w:r>
        <w:t>imgList</w:t>
      </w:r>
      <w:proofErr w:type="spellEnd"/>
      <w:r>
        <w:t xml:space="preserve"> to a Container with an </w:t>
      </w:r>
      <w:proofErr w:type="spellStart"/>
      <w:r>
        <w:t>Image.network</w:t>
      </w:r>
      <w:proofErr w:type="spellEnd"/>
      <w:r>
        <w:t xml:space="preserve"> that displays the image with </w:t>
      </w:r>
      <w:proofErr w:type="spellStart"/>
      <w:r>
        <w:t>BoxFit.cover</w:t>
      </w:r>
      <w:proofErr w:type="spellEnd"/>
      <w:r>
        <w:t>.</w:t>
      </w:r>
    </w:p>
    <w:p w14:paraId="275F92D9" w14:textId="77777777" w:rsidR="00B662AF" w:rsidRDefault="00B662AF">
      <w:pPr>
        <w:spacing w:before="240" w:after="240"/>
      </w:pPr>
    </w:p>
    <w:p w14:paraId="18915C9C" w14:textId="77777777" w:rsidR="00B662AF" w:rsidRDefault="00B662AF">
      <w:pPr>
        <w:spacing w:before="240" w:after="240"/>
      </w:pPr>
    </w:p>
    <w:p w14:paraId="1B9A94FB" w14:textId="77777777" w:rsidR="00B662AF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How to Solve</w:t>
      </w:r>
    </w:p>
    <w:p w14:paraId="14521F87" w14:textId="77777777" w:rsidR="00B662AF" w:rsidRDefault="00000000">
      <w:pPr>
        <w:spacing w:before="240" w:after="240"/>
        <w:ind w:left="360"/>
        <w:jc w:val="both"/>
      </w:pPr>
      <w:r>
        <w:t>1</w:t>
      </w:r>
      <w:proofErr w:type="gramStart"/>
      <w:r>
        <w:t>.</w:t>
      </w:r>
      <w:r>
        <w:rPr>
          <w:sz w:val="14"/>
          <w:szCs w:val="14"/>
        </w:rPr>
        <w:t xml:space="preserve">  </w:t>
      </w:r>
      <w:r>
        <w:t>Checkout</w:t>
      </w:r>
      <w:proofErr w:type="gramEnd"/>
      <w:r>
        <w:t xml:space="preserve"> the exercise from </w:t>
      </w:r>
      <w:proofErr w:type="spellStart"/>
      <w:r>
        <w:t>Git</w:t>
      </w:r>
      <w:proofErr w:type="spellEnd"/>
      <w:r>
        <w:t xml:space="preserve"> Repo:</w:t>
      </w:r>
    </w:p>
    <w:p w14:paraId="2D903651" w14:textId="77777777" w:rsidR="00B662AF" w:rsidRDefault="00000000">
      <w:pPr>
        <w:spacing w:before="240" w:after="240"/>
        <w:jc w:val="both"/>
      </w:pPr>
      <w:r>
        <w:t>git clone -b &lt;user-branch&gt; &lt;repo-URL&gt;</w:t>
      </w:r>
    </w:p>
    <w:p w14:paraId="108084B7" w14:textId="77777777" w:rsidR="00B662AF" w:rsidRDefault="00000000">
      <w:pPr>
        <w:spacing w:before="240" w:after="240"/>
        <w:ind w:left="360"/>
        <w:jc w:val="both"/>
      </w:pPr>
      <w:r>
        <w:t>2</w:t>
      </w:r>
      <w:proofErr w:type="gramStart"/>
      <w:r>
        <w:t>.</w:t>
      </w:r>
      <w:r>
        <w:rPr>
          <w:sz w:val="14"/>
          <w:szCs w:val="14"/>
        </w:rPr>
        <w:t xml:space="preserve">  </w:t>
      </w:r>
      <w:r>
        <w:t>Open</w:t>
      </w:r>
      <w:proofErr w:type="gramEnd"/>
      <w:r>
        <w:t xml:space="preserve"> the root folder inside VS Code</w:t>
      </w:r>
    </w:p>
    <w:p w14:paraId="2D70184E" w14:textId="77777777" w:rsidR="00B662AF" w:rsidRDefault="00000000">
      <w:pPr>
        <w:spacing w:before="240" w:after="240"/>
        <w:ind w:left="360"/>
        <w:jc w:val="both"/>
      </w:pPr>
      <w:r>
        <w:t>3</w:t>
      </w:r>
      <w:proofErr w:type="gramStart"/>
      <w:r>
        <w:t>.</w:t>
      </w:r>
      <w:r>
        <w:rPr>
          <w:sz w:val="14"/>
          <w:szCs w:val="14"/>
        </w:rPr>
        <w:t xml:space="preserve">  </w:t>
      </w:r>
      <w:r>
        <w:t>To</w:t>
      </w:r>
      <w:proofErr w:type="gramEnd"/>
      <w:r>
        <w:t xml:space="preserve"> build the app click the run option in the main </w:t>
      </w:r>
      <w:proofErr w:type="gramStart"/>
      <w:r>
        <w:t>method{</w:t>
      </w:r>
      <w:proofErr w:type="gramEnd"/>
      <w:r>
        <w:t>}</w:t>
      </w:r>
    </w:p>
    <w:p w14:paraId="4061282D" w14:textId="77777777" w:rsidR="00B662AF" w:rsidRDefault="00000000">
      <w:pPr>
        <w:spacing w:before="240" w:after="240"/>
        <w:ind w:left="360"/>
        <w:jc w:val="both"/>
      </w:pPr>
      <w:r>
        <w:t>4.</w:t>
      </w:r>
      <w:r>
        <w:rPr>
          <w:sz w:val="14"/>
          <w:szCs w:val="14"/>
        </w:rPr>
        <w:t xml:space="preserve">   </w:t>
      </w:r>
      <w:r>
        <w:t>Import Required Packages</w:t>
      </w:r>
    </w:p>
    <w:p w14:paraId="6A4F16E5" w14:textId="77777777" w:rsidR="00B662AF" w:rsidRDefault="00000000">
      <w:pPr>
        <w:numPr>
          <w:ilvl w:val="0"/>
          <w:numId w:val="1"/>
        </w:numPr>
        <w:spacing w:before="240"/>
        <w:jc w:val="both"/>
      </w:pPr>
      <w:r>
        <w:lastRenderedPageBreak/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proofErr w:type="gramEnd"/>
    </w:p>
    <w:p w14:paraId="772E3325" w14:textId="77777777" w:rsidR="00B662AF" w:rsidRDefault="00000000">
      <w:pPr>
        <w:numPr>
          <w:ilvl w:val="0"/>
          <w:numId w:val="1"/>
        </w:numPr>
        <w:spacing w:after="240"/>
        <w:jc w:val="both"/>
      </w:pPr>
      <w:r>
        <w:t>import '</w:t>
      </w:r>
      <w:proofErr w:type="spellStart"/>
      <w:proofErr w:type="gramStart"/>
      <w:r>
        <w:t>package:carousel_slider</w:t>
      </w:r>
      <w:proofErr w:type="spellEnd"/>
      <w:r>
        <w:t>/</w:t>
      </w:r>
      <w:proofErr w:type="spellStart"/>
      <w:r>
        <w:t>carousel_slider.dart</w:t>
      </w:r>
      <w:proofErr w:type="spellEnd"/>
      <w:r>
        <w:t>';</w:t>
      </w:r>
      <w:proofErr w:type="gramEnd"/>
    </w:p>
    <w:p w14:paraId="426CF81F" w14:textId="77777777" w:rsidR="00B662AF" w:rsidRDefault="00000000">
      <w:pPr>
        <w:spacing w:before="240" w:after="240"/>
        <w:jc w:val="both"/>
      </w:pPr>
      <w:r>
        <w:t>5. Demonstrates creating an image carousel in Flutter.</w:t>
      </w:r>
    </w:p>
    <w:p w14:paraId="69778378" w14:textId="77777777" w:rsidR="00B662AF" w:rsidRDefault="00000000">
      <w:pPr>
        <w:spacing w:before="240" w:after="240"/>
        <w:jc w:val="both"/>
      </w:pPr>
      <w:r>
        <w:t>6. Shows image loading from the network.</w:t>
      </w:r>
    </w:p>
    <w:p w14:paraId="28FB7401" w14:textId="77777777" w:rsidR="00B662AF" w:rsidRDefault="00000000">
      <w:pPr>
        <w:spacing w:before="240" w:after="240"/>
        <w:jc w:val="both"/>
      </w:pPr>
      <w:r>
        <w:t xml:space="preserve">7. Implements responsive design with </w:t>
      </w:r>
      <w:proofErr w:type="spellStart"/>
      <w:r>
        <w:t>aspectRatio</w:t>
      </w:r>
      <w:proofErr w:type="spellEnd"/>
      <w:r>
        <w:t xml:space="preserve"> and </w:t>
      </w:r>
      <w:proofErr w:type="spellStart"/>
      <w:r>
        <w:t>BoxFit.cover</w:t>
      </w:r>
      <w:proofErr w:type="spellEnd"/>
      <w:r>
        <w:t>.</w:t>
      </w:r>
    </w:p>
    <w:p w14:paraId="519E02EF" w14:textId="77777777" w:rsidR="00B662AF" w:rsidRDefault="00000000">
      <w:pPr>
        <w:spacing w:before="240" w:after="240"/>
        <w:ind w:left="360"/>
        <w:jc w:val="both"/>
      </w:pPr>
      <w:r>
        <w:t>9</w:t>
      </w:r>
      <w:proofErr w:type="gramStart"/>
      <w:r>
        <w:t>.</w:t>
      </w:r>
      <w:r>
        <w:rPr>
          <w:sz w:val="14"/>
          <w:szCs w:val="14"/>
        </w:rPr>
        <w:t xml:space="preserve">  </w:t>
      </w:r>
      <w:r>
        <w:t>Go</w:t>
      </w:r>
      <w:proofErr w:type="gramEnd"/>
      <w:r>
        <w:t xml:space="preserve"> To File: &lt;specific-file-with--method&gt; à &lt;method-name&gt;, implement your logic.</w:t>
      </w:r>
    </w:p>
    <w:p w14:paraId="35E369FC" w14:textId="77777777" w:rsidR="00B662AF" w:rsidRDefault="00B662AF">
      <w:pPr>
        <w:spacing w:before="240" w:after="240"/>
        <w:ind w:left="360"/>
        <w:jc w:val="both"/>
      </w:pPr>
    </w:p>
    <w:p w14:paraId="7065B63F" w14:textId="77777777" w:rsidR="00B662AF" w:rsidRDefault="00000000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You will Achieve</w:t>
      </w:r>
    </w:p>
    <w:p w14:paraId="090D7697" w14:textId="77777777" w:rsidR="00B662AF" w:rsidRDefault="00000000">
      <w:pPr>
        <w:spacing w:before="240" w:after="240"/>
        <w:jc w:val="both"/>
      </w:pPr>
      <w:r>
        <w:t xml:space="preserve">When you complete this </w:t>
      </w:r>
      <w:proofErr w:type="gramStart"/>
      <w:r>
        <w:t>Exercise</w:t>
      </w:r>
      <w:proofErr w:type="gramEnd"/>
      <w:r>
        <w:t xml:space="preserve"> you will learn the following:</w:t>
      </w:r>
    </w:p>
    <w:p w14:paraId="648B4151" w14:textId="77777777" w:rsidR="00B662AF" w:rsidRDefault="00000000">
      <w:pPr>
        <w:spacing w:before="240" w:after="240"/>
        <w:rPr>
          <w:b/>
        </w:rPr>
      </w:pPr>
      <w:r>
        <w:rPr>
          <w:b/>
        </w:rPr>
        <w:t>Imports:</w:t>
      </w:r>
    </w:p>
    <w:p w14:paraId="4D559EAF" w14:textId="77777777" w:rsidR="00B662AF" w:rsidRDefault="00000000">
      <w:pPr>
        <w:numPr>
          <w:ilvl w:val="0"/>
          <w:numId w:val="2"/>
        </w:numPr>
        <w:spacing w:before="240"/>
        <w:rPr>
          <w:b/>
        </w:rPr>
      </w:pPr>
      <w:proofErr w:type="spellStart"/>
      <w:proofErr w:type="gramStart"/>
      <w:r>
        <w:rPr>
          <w:b/>
        </w:rPr>
        <w:t>package:</w:t>
      </w:r>
      <w:r>
        <w:t>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: Provides Flutter’s core components and material design elements.</w:t>
      </w:r>
    </w:p>
    <w:p w14:paraId="68B58CBE" w14:textId="77777777" w:rsidR="00B662AF" w:rsidRDefault="00000000">
      <w:pPr>
        <w:numPr>
          <w:ilvl w:val="0"/>
          <w:numId w:val="2"/>
        </w:numPr>
        <w:spacing w:after="240"/>
        <w:rPr>
          <w:b/>
        </w:rPr>
      </w:pPr>
      <w:proofErr w:type="spellStart"/>
      <w:proofErr w:type="gramStart"/>
      <w:r>
        <w:rPr>
          <w:b/>
        </w:rPr>
        <w:t>package:</w:t>
      </w:r>
      <w:r>
        <w:t>carousel_slider</w:t>
      </w:r>
      <w:proofErr w:type="spellEnd"/>
      <w:r>
        <w:t>/</w:t>
      </w:r>
      <w:proofErr w:type="spellStart"/>
      <w:r>
        <w:t>carousel_slider.dart</w:t>
      </w:r>
      <w:proofErr w:type="spellEnd"/>
      <w:proofErr w:type="gramEnd"/>
      <w:r>
        <w:t xml:space="preserve">: Provides the </w:t>
      </w:r>
      <w:proofErr w:type="spellStart"/>
      <w:r>
        <w:t>CarouselSlider</w:t>
      </w:r>
      <w:proofErr w:type="spellEnd"/>
      <w:r>
        <w:t xml:space="preserve"> widget for creating carousels.</w:t>
      </w:r>
    </w:p>
    <w:p w14:paraId="17E547D1" w14:textId="77777777" w:rsidR="00B662AF" w:rsidRDefault="00000000">
      <w:pPr>
        <w:spacing w:before="240" w:after="240"/>
        <w:rPr>
          <w:b/>
        </w:rPr>
      </w:pPr>
      <w:r>
        <w:rPr>
          <w:b/>
        </w:rPr>
        <w:t>Widgets:</w:t>
      </w:r>
    </w:p>
    <w:p w14:paraId="5200DAE4" w14:textId="77777777" w:rsidR="00B662AF" w:rsidRDefault="00000000">
      <w:pPr>
        <w:numPr>
          <w:ilvl w:val="0"/>
          <w:numId w:val="3"/>
        </w:numPr>
        <w:spacing w:before="240"/>
        <w:rPr>
          <w:b/>
        </w:rPr>
      </w:pPr>
      <w:proofErr w:type="spellStart"/>
      <w:r>
        <w:rPr>
          <w:b/>
        </w:rPr>
        <w:t>MaterialApp</w:t>
      </w:r>
      <w:proofErr w:type="spellEnd"/>
      <w:r>
        <w:rPr>
          <w:b/>
        </w:rPr>
        <w:t xml:space="preserve">: </w:t>
      </w:r>
      <w:r>
        <w:t>Wraps the entire app, providing material design elements.</w:t>
      </w:r>
    </w:p>
    <w:p w14:paraId="05DA3EFD" w14:textId="77777777" w:rsidR="00B662AF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Scaffold: </w:t>
      </w:r>
      <w:r>
        <w:t xml:space="preserve">Provides a layout structure with an </w:t>
      </w:r>
      <w:proofErr w:type="spellStart"/>
      <w:r>
        <w:t>AppBar</w:t>
      </w:r>
      <w:proofErr w:type="spellEnd"/>
      <w:r>
        <w:t xml:space="preserve"> and body.</w:t>
      </w:r>
    </w:p>
    <w:p w14:paraId="20AF2171" w14:textId="77777777" w:rsidR="00B662AF" w:rsidRDefault="00000000">
      <w:pPr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AppBar</w:t>
      </w:r>
      <w:proofErr w:type="spellEnd"/>
      <w:r>
        <w:rPr>
          <w:b/>
        </w:rPr>
        <w:t>:</w:t>
      </w:r>
      <w:r>
        <w:t xml:space="preserve"> Displays the app bar with the title "Image Carousel".</w:t>
      </w:r>
    </w:p>
    <w:p w14:paraId="79A2A1FF" w14:textId="77777777" w:rsidR="00B662AF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Center: </w:t>
      </w:r>
      <w:r>
        <w:t>Centers its child widget within itself.</w:t>
      </w:r>
    </w:p>
    <w:p w14:paraId="6F2DAB72" w14:textId="77777777" w:rsidR="00B662AF" w:rsidRDefault="00000000">
      <w:pPr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CarouselSlider</w:t>
      </w:r>
      <w:proofErr w:type="spellEnd"/>
      <w:r>
        <w:rPr>
          <w:b/>
        </w:rPr>
        <w:t xml:space="preserve">: </w:t>
      </w:r>
      <w:r>
        <w:t>Creates the image carousel with various configuration options.</w:t>
      </w:r>
    </w:p>
    <w:p w14:paraId="46171F56" w14:textId="77777777" w:rsidR="00B662AF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Container:</w:t>
      </w:r>
      <w:r>
        <w:t xml:space="preserve"> Contains each image within the carousel.</w:t>
      </w:r>
    </w:p>
    <w:p w14:paraId="001A07E1" w14:textId="77777777" w:rsidR="00B662AF" w:rsidRDefault="00000000">
      <w:pPr>
        <w:numPr>
          <w:ilvl w:val="0"/>
          <w:numId w:val="3"/>
        </w:numPr>
        <w:spacing w:after="240"/>
        <w:rPr>
          <w:b/>
        </w:rPr>
      </w:pPr>
      <w:proofErr w:type="spellStart"/>
      <w:r>
        <w:rPr>
          <w:b/>
        </w:rPr>
        <w:t>Image.network</w:t>
      </w:r>
      <w:proofErr w:type="spellEnd"/>
      <w:r>
        <w:rPr>
          <w:b/>
        </w:rPr>
        <w:t>:</w:t>
      </w:r>
      <w:r>
        <w:t xml:space="preserve"> Loads and displays images from the provided URLs.</w:t>
      </w:r>
    </w:p>
    <w:p w14:paraId="01ACE9DB" w14:textId="77777777" w:rsidR="00B662AF" w:rsidRDefault="00B662AF">
      <w:pPr>
        <w:spacing w:before="240" w:after="240"/>
        <w:rPr>
          <w:b/>
        </w:rPr>
      </w:pPr>
    </w:p>
    <w:p w14:paraId="619422FE" w14:textId="77777777" w:rsidR="00B662AF" w:rsidRDefault="00B662AF">
      <w:pPr>
        <w:spacing w:before="240" w:after="240"/>
        <w:ind w:left="1440"/>
        <w:rPr>
          <w:b/>
        </w:rPr>
      </w:pPr>
    </w:p>
    <w:p w14:paraId="0B0F477A" w14:textId="77777777" w:rsidR="00B662AF" w:rsidRDefault="00B662AF">
      <w:pPr>
        <w:spacing w:before="240" w:after="240"/>
        <w:rPr>
          <w:b/>
        </w:rPr>
      </w:pPr>
    </w:p>
    <w:p w14:paraId="6435C55F" w14:textId="77777777" w:rsidR="00B662A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</w:rPr>
        <w:t>Screenshots</w:t>
      </w:r>
    </w:p>
    <w:p w14:paraId="7DE1B43C" w14:textId="77777777" w:rsidR="00B662A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</w:rPr>
        <w:t>Expected output(carousel-slider)</w:t>
      </w:r>
    </w:p>
    <w:p w14:paraId="56CC631F" w14:textId="77777777" w:rsidR="00B662AF" w:rsidRDefault="00B662AF"/>
    <w:p w14:paraId="7A0389E1" w14:textId="77777777" w:rsidR="00B662AF" w:rsidRDefault="00B662AF"/>
    <w:p w14:paraId="74CD72F9" w14:textId="77777777" w:rsidR="00B662AF" w:rsidRDefault="00B662AF">
      <w:pPr>
        <w:spacing w:before="240" w:after="240"/>
      </w:pPr>
    </w:p>
    <w:p w14:paraId="08C0AC94" w14:textId="77777777" w:rsidR="00B662A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1F50117" wp14:editId="5AAD1A3D">
            <wp:extent cx="2613660" cy="5567680"/>
            <wp:effectExtent l="38100" t="38100" r="34290" b="3302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556768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2F01107" wp14:editId="68CF8E4D">
            <wp:extent cx="2743200" cy="5577840"/>
            <wp:effectExtent l="38100" t="38100" r="38100" b="4191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7784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A94F74" w14:textId="77777777" w:rsidR="00B662A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BAC4D5F" wp14:editId="4748DC8F">
            <wp:extent cx="2268220" cy="6291580"/>
            <wp:effectExtent l="38100" t="38100" r="36830" b="3302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629158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59FCFF" w14:textId="77777777" w:rsidR="00B662AF" w:rsidRDefault="00B662AF">
      <w:pPr>
        <w:spacing w:before="240" w:after="240"/>
      </w:pPr>
    </w:p>
    <w:p w14:paraId="5B4B6CAC" w14:textId="77777777" w:rsidR="00B662AF" w:rsidRDefault="00B662AF">
      <w:pPr>
        <w:spacing w:before="240" w:after="240"/>
      </w:pPr>
    </w:p>
    <w:p w14:paraId="7794D880" w14:textId="77777777" w:rsidR="00B662AF" w:rsidRDefault="00000000">
      <w:pPr>
        <w:spacing w:before="240" w:after="240"/>
      </w:pPr>
      <w:r>
        <w:t xml:space="preserve"> </w:t>
      </w:r>
    </w:p>
    <w:p w14:paraId="2442946C" w14:textId="77777777" w:rsidR="00B662A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3" w:name="_k03ass23jtrl" w:colFirst="0" w:colLast="0"/>
      <w:bookmarkEnd w:id="3"/>
      <w:r>
        <w:rPr>
          <w:b/>
          <w:sz w:val="46"/>
          <w:szCs w:val="46"/>
        </w:rPr>
        <w:t>How to submit your Exercise</w:t>
      </w:r>
    </w:p>
    <w:p w14:paraId="2944B8B2" w14:textId="77777777" w:rsidR="00B662AF" w:rsidRDefault="00000000">
      <w:pPr>
        <w:spacing w:before="240" w:after="240"/>
      </w:pPr>
      <w:r>
        <w:lastRenderedPageBreak/>
        <w:t>Push your project back to the same git branch using command:</w:t>
      </w:r>
    </w:p>
    <w:p w14:paraId="4C6E46C0" w14:textId="77777777" w:rsidR="00B662AF" w:rsidRDefault="00000000">
      <w:pPr>
        <w:spacing w:before="240" w:after="240"/>
      </w:pPr>
      <w:r>
        <w:t>&lt;command name&gt;</w:t>
      </w:r>
    </w:p>
    <w:p w14:paraId="3D9D1588" w14:textId="77777777" w:rsidR="00B662AF" w:rsidRDefault="00000000">
      <w:pPr>
        <w:spacing w:before="240" w:after="240"/>
      </w:pPr>
      <w:r>
        <w:t xml:space="preserve"> </w:t>
      </w:r>
    </w:p>
    <w:p w14:paraId="4E4FDDD1" w14:textId="77777777" w:rsidR="00B662A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4mr94flr0u9" w:colFirst="0" w:colLast="0"/>
      <w:bookmarkEnd w:id="4"/>
      <w:r>
        <w:rPr>
          <w:b/>
          <w:sz w:val="46"/>
          <w:szCs w:val="46"/>
        </w:rPr>
        <w:t>Happy Coding!</w:t>
      </w:r>
    </w:p>
    <w:p w14:paraId="68FD8BD7" w14:textId="77777777" w:rsidR="00B662AF" w:rsidRDefault="00000000">
      <w:pPr>
        <w:spacing w:before="240" w:after="240"/>
      </w:pPr>
      <w:r>
        <w:t xml:space="preserve"> </w:t>
      </w:r>
    </w:p>
    <w:p w14:paraId="61EAAD0A" w14:textId="77777777" w:rsidR="00B662AF" w:rsidRDefault="00B662AF"/>
    <w:p w14:paraId="02FD5518" w14:textId="77777777" w:rsidR="00B662AF" w:rsidRDefault="00B662AF"/>
    <w:p w14:paraId="4BB621E1" w14:textId="77777777" w:rsidR="00B662AF" w:rsidRDefault="00B662AF"/>
    <w:p w14:paraId="253E9C5E" w14:textId="77777777" w:rsidR="00B662AF" w:rsidRDefault="00B662AF"/>
    <w:p w14:paraId="6E0194A4" w14:textId="77777777" w:rsidR="00B662AF" w:rsidRDefault="00B662AF"/>
    <w:p w14:paraId="4DB05741" w14:textId="77777777" w:rsidR="00B662AF" w:rsidRDefault="00B662AF"/>
    <w:p w14:paraId="0110463D" w14:textId="77777777" w:rsidR="00B662AF" w:rsidRDefault="00B662AF"/>
    <w:p w14:paraId="68633BAB" w14:textId="77777777" w:rsidR="00B662AF" w:rsidRDefault="00B662AF"/>
    <w:sectPr w:rsidR="00B662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E56B2" w14:textId="77777777" w:rsidR="004E0A96" w:rsidRDefault="004E0A96">
      <w:pPr>
        <w:spacing w:line="240" w:lineRule="auto"/>
      </w:pPr>
      <w:r>
        <w:separator/>
      </w:r>
    </w:p>
  </w:endnote>
  <w:endnote w:type="continuationSeparator" w:id="0">
    <w:p w14:paraId="049A2BFB" w14:textId="77777777" w:rsidR="004E0A96" w:rsidRDefault="004E0A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3EBB" w14:textId="77777777" w:rsidR="004E0A96" w:rsidRDefault="004E0A96">
      <w:r>
        <w:separator/>
      </w:r>
    </w:p>
  </w:footnote>
  <w:footnote w:type="continuationSeparator" w:id="0">
    <w:p w14:paraId="3D67911E" w14:textId="77777777" w:rsidR="004E0A96" w:rsidRDefault="004E0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8324252">
    <w:abstractNumId w:val="1"/>
  </w:num>
  <w:num w:numId="2" w16cid:durableId="1849052540">
    <w:abstractNumId w:val="0"/>
  </w:num>
  <w:num w:numId="3" w16cid:durableId="1550340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2AF"/>
    <w:rsid w:val="004E0A96"/>
    <w:rsid w:val="007D1A22"/>
    <w:rsid w:val="00B662AF"/>
    <w:rsid w:val="00D41FB3"/>
    <w:rsid w:val="5D92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979F"/>
  <w15:docId w15:val="{94D7ED26-5A5F-4AD3-97A2-C16951B3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Jubi Marva</cp:lastModifiedBy>
  <cp:revision>2</cp:revision>
  <dcterms:created xsi:type="dcterms:W3CDTF">2025-09-10T10:08:00Z</dcterms:created>
  <dcterms:modified xsi:type="dcterms:W3CDTF">2025-11-07T07:52:00Z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06DDA7DAC0AE40CAA9ABFE89A1AB8D8C_12</vt:lpwstr>
  </property>
</Properties>
</file>